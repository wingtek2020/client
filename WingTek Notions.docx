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35" w:type="dxa"/>
        <w:tblBorders>
          <w:left w:val="single" w:sz="36" w:space="0" w:color="071DF2" w:themeColor="accent4" w:themeShade="BF"/>
        </w:tblBorders>
        <w:tblLayout w:type="fixed"/>
        <w:tblCellMar>
          <w:left w:w="144" w:type="dxa"/>
        </w:tblCellMar>
        <w:tblLook w:val="0600" w:firstRow="0" w:lastRow="0" w:firstColumn="0" w:lastColumn="0" w:noHBand="1" w:noVBand="1"/>
      </w:tblPr>
      <w:tblGrid>
        <w:gridCol w:w="9450"/>
      </w:tblGrid>
      <w:tr w:rsidR="00D42A38" w14:paraId="57288E96" w14:textId="77777777" w:rsidTr="00D42A38">
        <w:tc>
          <w:tcPr>
            <w:tcW w:w="9450" w:type="dxa"/>
          </w:tcPr>
          <w:p w14:paraId="2DC41A0F" w14:textId="608F8B9A" w:rsidR="00D42A38" w:rsidRDefault="00141631" w:rsidP="0063680F">
            <w:pPr>
              <w:pStyle w:val="Title"/>
            </w:pPr>
            <w:sdt>
              <w:sdtPr>
                <w:id w:val="1768968992"/>
                <w:placeholder>
                  <w:docPart w:val="4A75E07613EA4E6F90CF79106DE8F061"/>
                </w:placeholder>
                <w15:appearance w15:val="hidden"/>
              </w:sdtPr>
              <w:sdtEndPr/>
              <w:sdtContent>
                <w:r w:rsidR="00901CFE">
                  <w:t>Wingtek notions</w:t>
                </w:r>
              </w:sdtContent>
            </w:sdt>
            <w:r w:rsidR="00D42A38">
              <w:t xml:space="preserve"> </w:t>
            </w:r>
          </w:p>
        </w:tc>
      </w:tr>
      <w:tr w:rsidR="00D42A38" w14:paraId="05CFBF2B" w14:textId="77777777" w:rsidTr="00D42A38">
        <w:tc>
          <w:tcPr>
            <w:tcW w:w="9450" w:type="dxa"/>
          </w:tcPr>
          <w:p w14:paraId="49F2E1DD" w14:textId="7A1BDEAC" w:rsidR="00D42A38" w:rsidRDefault="00141631" w:rsidP="00D42A38">
            <w:pPr>
              <w:pStyle w:val="Subtitle"/>
            </w:pPr>
            <w:sdt>
              <w:sdtPr>
                <w:id w:val="454913466"/>
                <w:placeholder>
                  <w:docPart w:val="C294AADFC00E43EDB178A8B8D2888C73"/>
                </w:placeholder>
                <w15:appearance w15:val="hidden"/>
              </w:sdtPr>
              <w:sdtEndPr/>
              <w:sdtContent>
                <w:r w:rsidR="00175391">
                  <w:t>November 30</w:t>
                </w:r>
              </w:sdtContent>
            </w:sdt>
            <w:r w:rsidR="00901CFE">
              <w:t>, 2023</w:t>
            </w:r>
          </w:p>
        </w:tc>
      </w:tr>
      <w:tr w:rsidR="00901CFE" w14:paraId="16E135C7" w14:textId="77777777" w:rsidTr="00D42A38">
        <w:tc>
          <w:tcPr>
            <w:tcW w:w="9450" w:type="dxa"/>
          </w:tcPr>
          <w:p w14:paraId="3049B63E" w14:textId="77777777" w:rsidR="00901CFE" w:rsidRDefault="00901CFE" w:rsidP="00D42A38">
            <w:pPr>
              <w:pStyle w:val="Subtitle"/>
            </w:pPr>
          </w:p>
        </w:tc>
      </w:tr>
    </w:tbl>
    <w:p w14:paraId="0DE58CF8" w14:textId="77777777" w:rsidR="00325DA6" w:rsidRPr="00325DA6" w:rsidRDefault="00325DA6" w:rsidP="00325DA6"/>
    <w:p w14:paraId="3A5DD059" w14:textId="77777777" w:rsidR="003312ED" w:rsidRDefault="00141631" w:rsidP="00325DA6">
      <w:pPr>
        <w:pStyle w:val="Heading1"/>
        <w:spacing w:before="0"/>
      </w:pPr>
      <w:sdt>
        <w:sdtPr>
          <w:alias w:val="Overview:"/>
          <w:tag w:val="Overview:"/>
          <w:id w:val="1877890496"/>
          <w:placeholder>
            <w:docPart w:val="3931FBD355D246DC816A3D5174D2B10B"/>
          </w:placeholder>
          <w:temporary/>
          <w:showingPlcHdr/>
          <w15:appearance w15:val="hidden"/>
        </w:sdtPr>
        <w:sdtEndPr/>
        <w:sdtContent>
          <w:r w:rsidR="000A0612" w:rsidRPr="00D42A38">
            <w:t>Overview</w:t>
          </w:r>
        </w:sdtContent>
      </w:sdt>
    </w:p>
    <w:p w14:paraId="3C0EC065" w14:textId="4434A3D6" w:rsidR="003312ED" w:rsidRPr="00D42A38" w:rsidRDefault="00141631" w:rsidP="00D42A38">
      <w:pPr>
        <w:pStyle w:val="Heading2"/>
      </w:pPr>
      <w:sdt>
        <w:sdtPr>
          <w:id w:val="-257369583"/>
          <w:placeholder>
            <w:docPart w:val="58D2347B047049F996B31E3AEC416B8C"/>
          </w:placeholder>
          <w15:appearance w15:val="hidden"/>
        </w:sdtPr>
        <w:sdtEndPr/>
        <w:sdtContent>
          <w:r w:rsidR="00901CFE">
            <w:t>What is WingTek Notions???</w:t>
          </w:r>
        </w:sdtContent>
      </w:sdt>
      <w:r w:rsidR="00D42A38" w:rsidRPr="00D42A38">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14:paraId="67136CBA" w14:textId="77777777" w:rsidTr="00971F80">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1CF7C945" w14:textId="77777777" w:rsidR="005D4DC9" w:rsidRDefault="0087771F" w:rsidP="007664E8">
            <w:r>
              <w:rPr>
                <w:noProof/>
              </w:rPr>
              <w:drawing>
                <wp:inline distT="0" distB="0" distL="0" distR="0" wp14:anchorId="7A6E10F9" wp14:editId="6B8E133F">
                  <wp:extent cx="194503" cy="194503"/>
                  <wp:effectExtent l="0" t="0" r="0" b="0"/>
                  <wp:docPr id="179667356" name="Graphic 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4503" cy="194503"/>
                          </a:xfrm>
                          <a:prstGeom prst="rect">
                            <a:avLst/>
                          </a:prstGeom>
                        </pic:spPr>
                      </pic:pic>
                    </a:graphicData>
                  </a:graphic>
                </wp:inline>
              </w:drawing>
            </w:r>
          </w:p>
        </w:tc>
        <w:tc>
          <w:tcPr>
            <w:tcW w:w="4692" w:type="pct"/>
            <w:shd w:val="clear" w:color="auto" w:fill="auto"/>
          </w:tcPr>
          <w:p w14:paraId="3CEE14DE" w14:textId="77777777"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WingTek Notions is all about getting knitters together.  The website’s audience is knitters of all skill levels. It is a place where you can store your knitting inventory.  These are items like your knitting needles, yarns, books, patterns, projects, etc.  It will interface with Ravelry (</w:t>
            </w:r>
            <w:hyperlink r:id="rId12" w:history="1">
              <w:r w:rsidRPr="00AA0EAC">
                <w:rPr>
                  <w:rStyle w:val="Hyperlink"/>
                </w:rPr>
                <w:t>www.ravelry.com</w:t>
              </w:r>
            </w:hyperlink>
            <w:r>
              <w:t xml:space="preserve">) another great resource for knitters in that it provides millions of patterns (free and for sale) of patterns.  This can be sometimes overwhelming. WingTek Notions plans to provide you inspirations based on your inventory of notions. We can do this daily, weekly, monthly, even yearly!!!  We will take your inventory and do the searching for you (using Ravelry’s vast supply of patterns) and get you inspired to knit with your current notions!!!  </w:t>
            </w:r>
          </w:p>
          <w:p w14:paraId="060EE449" w14:textId="77777777"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 xml:space="preserve">Eventually we would like to provide a space where you can connect with your friends and knit your inspirations together.  </w:t>
            </w:r>
          </w:p>
          <w:p w14:paraId="06C24D12" w14:textId="4C242C15" w:rsidR="00901CFE" w:rsidRDefault="00901CFE" w:rsidP="00901CFE">
            <w:pPr>
              <w:pStyle w:val="TipText"/>
              <w:cnfStyle w:val="000000000000" w:firstRow="0" w:lastRow="0" w:firstColumn="0" w:lastColumn="0" w:oddVBand="0" w:evenVBand="0" w:oddHBand="0" w:evenHBand="0" w:firstRowFirstColumn="0" w:firstRowLastColumn="0" w:lastRowFirstColumn="0" w:lastRowLastColumn="0"/>
            </w:pPr>
            <w:r>
              <w:t>Happy Knitting!!!</w:t>
            </w:r>
          </w:p>
        </w:tc>
      </w:tr>
    </w:tbl>
    <w:p w14:paraId="6F3EF675" w14:textId="712D37E3" w:rsidR="003312ED" w:rsidRDefault="00901CFE">
      <w:r>
        <w:t xml:space="preserve">           </w:t>
      </w:r>
    </w:p>
    <w:p w14:paraId="5D81CD01" w14:textId="6F901BAF" w:rsidR="003312ED" w:rsidRDefault="00141631">
      <w:pPr>
        <w:pStyle w:val="Heading2"/>
      </w:pPr>
      <w:sdt>
        <w:sdtPr>
          <w:id w:val="345529251"/>
          <w:placeholder>
            <w:docPart w:val="5ECE72CF63DC498681FE6920A6E517B7"/>
          </w:placeholder>
          <w15:appearance w15:val="hidden"/>
        </w:sdtPr>
        <w:sdtEndPr/>
        <w:sdtContent>
          <w:r w:rsidR="00901CFE">
            <w:t>How will your Project Benefit from React</w:t>
          </w:r>
        </w:sdtContent>
      </w:sdt>
      <w:r w:rsidR="00D42A38">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14:paraId="5DE3AF96" w14:textId="77777777" w:rsidTr="00BE3695">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7A28BC9" w14:textId="77777777" w:rsidR="005D4DC9" w:rsidRDefault="000B4CCC" w:rsidP="007664E8">
            <w:r>
              <w:rPr>
                <w:noProof/>
              </w:rPr>
              <w:drawing>
                <wp:inline distT="0" distB="0" distL="0" distR="0" wp14:anchorId="44853C37" wp14:editId="4663EC36">
                  <wp:extent cx="194503" cy="194503"/>
                  <wp:effectExtent l="0" t="0" r="0" b="0"/>
                  <wp:docPr id="1813168664" name="Graphic 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356" name="Graphic 179667356" descr="Badge Tick1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8430" cy="198430"/>
                          </a:xfrm>
                          <a:prstGeom prst="rect">
                            <a:avLst/>
                          </a:prstGeom>
                        </pic:spPr>
                      </pic:pic>
                    </a:graphicData>
                  </a:graphic>
                </wp:inline>
              </w:drawing>
            </w:r>
          </w:p>
        </w:tc>
        <w:tc>
          <w:tcPr>
            <w:tcW w:w="4692" w:type="pct"/>
            <w:shd w:val="clear" w:color="auto" w:fill="auto"/>
          </w:tcPr>
          <w:p w14:paraId="5799D4BE" w14:textId="767D88E3" w:rsidR="005D4DC9" w:rsidRDefault="00D74D62" w:rsidP="008D5E06">
            <w:pPr>
              <w:pStyle w:val="TipText"/>
              <w:cnfStyle w:val="000000000000" w:firstRow="0" w:lastRow="0" w:firstColumn="0" w:lastColumn="0" w:oddVBand="0" w:evenVBand="0" w:oddHBand="0" w:evenHBand="0" w:firstRowFirstColumn="0" w:firstRowLastColumn="0" w:lastRowFirstColumn="0" w:lastRowLastColumn="0"/>
            </w:pPr>
            <w:r>
              <w:t>Speed – Who wants a slow experience.</w:t>
            </w:r>
          </w:p>
          <w:p w14:paraId="760EBD9E" w14:textId="77777777"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Flexibility – I want to be able to adjust quickly to new demands (requirements)</w:t>
            </w:r>
          </w:p>
          <w:p w14:paraId="0116501C" w14:textId="48F95331"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Performance – I want a lot of users, there are millions of patterns to crawl, and again who wants a slow experience</w:t>
            </w:r>
          </w:p>
          <w:p w14:paraId="1AB4EBCD" w14:textId="77777777"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 xml:space="preserve">Usability – Want the experience intuitive for all skill levels </w:t>
            </w:r>
          </w:p>
          <w:p w14:paraId="70D85A6E" w14:textId="4CA99372" w:rsidR="00D74D62" w:rsidRDefault="00D74D62" w:rsidP="008D5E06">
            <w:pPr>
              <w:pStyle w:val="TipText"/>
              <w:cnfStyle w:val="000000000000" w:firstRow="0" w:lastRow="0" w:firstColumn="0" w:lastColumn="0" w:oddVBand="0" w:evenVBand="0" w:oddHBand="0" w:evenHBand="0" w:firstRowFirstColumn="0" w:firstRowLastColumn="0" w:lastRowFirstColumn="0" w:lastRowLastColumn="0"/>
            </w:pPr>
            <w:r>
              <w:t>Reusability – Don’t want to re-invent the wheel</w:t>
            </w:r>
          </w:p>
          <w:p w14:paraId="11D9717E" w14:textId="64EB3AA7" w:rsidR="00D74D62" w:rsidRDefault="00D74D62" w:rsidP="00D74D62">
            <w:pPr>
              <w:pStyle w:val="TipText"/>
              <w:cnfStyle w:val="000000000000" w:firstRow="0" w:lastRow="0" w:firstColumn="0" w:lastColumn="0" w:oddVBand="0" w:evenVBand="0" w:oddHBand="0" w:evenHBand="0" w:firstRowFirstColumn="0" w:firstRowLastColumn="0" w:lastRowFirstColumn="0" w:lastRowLastColumn="0"/>
            </w:pPr>
            <w:r>
              <w:t>Mobile app development – Want the application to be available for all devices</w:t>
            </w:r>
          </w:p>
        </w:tc>
      </w:tr>
    </w:tbl>
    <w:p w14:paraId="02D3EBE8" w14:textId="77777777" w:rsidR="003312ED" w:rsidRDefault="003312ED"/>
    <w:p w14:paraId="170DD1AA" w14:textId="62182E84" w:rsidR="003312ED" w:rsidRDefault="00141631" w:rsidP="00A4260A">
      <w:pPr>
        <w:pStyle w:val="Heading1"/>
      </w:pPr>
      <w:sdt>
        <w:sdtPr>
          <w:id w:val="673848302"/>
          <w:placeholder>
            <w:docPart w:val="B4B4ADDC5CB4405D996812A951823CBB"/>
          </w:placeholder>
          <w15:appearance w15:val="hidden"/>
        </w:sdtPr>
        <w:sdtEndPr/>
        <w:sdtContent>
          <w:r w:rsidR="00D74D62">
            <w:t>What the MVP of your Project will Look Like</w:t>
          </w:r>
        </w:sdtContent>
      </w:sdt>
      <w:r w:rsidR="00D42A38">
        <w:t xml:space="preserve"> </w:t>
      </w:r>
    </w:p>
    <w:p w14:paraId="56E3BFFC" w14:textId="77777777" w:rsidR="00E839A3" w:rsidRDefault="00141631" w:rsidP="00FD1DA1">
      <w:pPr>
        <w:pStyle w:val="Heading2"/>
        <w:numPr>
          <w:ilvl w:val="0"/>
          <w:numId w:val="16"/>
        </w:numPr>
      </w:pPr>
      <w:sdt>
        <w:sdtPr>
          <w:id w:val="-1434739436"/>
          <w:placeholder>
            <w:docPart w:val="03CEB7CEE27E4842B4EA8221A9C29D93"/>
          </w:placeholder>
          <w15:appearance w15:val="hidden"/>
        </w:sdtPr>
        <w:sdtEndPr/>
        <w:sdtContent>
          <w:r w:rsidR="00FD1DA1">
            <w:t>Home Page</w:t>
          </w:r>
        </w:sdtContent>
      </w:sdt>
      <w:r w:rsidR="00E81BB4">
        <w:t xml:space="preserve"> </w:t>
      </w:r>
    </w:p>
    <w:p w14:paraId="5F6F72D0" w14:textId="22766EA6" w:rsidR="00E839A3" w:rsidRDefault="00E839A3" w:rsidP="00E839A3">
      <w:pPr>
        <w:pStyle w:val="Heading2"/>
        <w:numPr>
          <w:ilvl w:val="0"/>
          <w:numId w:val="0"/>
        </w:numPr>
        <w:ind w:left="360"/>
      </w:pPr>
      <w:r>
        <w:t xml:space="preserve">These images are from the pure </w:t>
      </w:r>
      <w:r w:rsidR="00141631">
        <w:t>JavaScript</w:t>
      </w:r>
      <w:r>
        <w:t xml:space="preserve"> portfolio and will serve as a guide to the React portfolio project</w:t>
      </w:r>
    </w:p>
    <w:p w14:paraId="5160E635" w14:textId="7A490C72" w:rsidR="00CB76AA" w:rsidRDefault="00CB76AA" w:rsidP="00E839A3">
      <w:pPr>
        <w:pStyle w:val="Heading2"/>
        <w:numPr>
          <w:ilvl w:val="0"/>
          <w:numId w:val="0"/>
        </w:numPr>
        <w:ind w:left="360"/>
      </w:pPr>
      <w:r>
        <w:rPr>
          <w:noProof/>
        </w:rPr>
        <w:drawing>
          <wp:inline distT="0" distB="0" distL="0" distR="0" wp14:anchorId="4046B787" wp14:editId="14B1BE1C">
            <wp:extent cx="5943600" cy="5132070"/>
            <wp:effectExtent l="0" t="0" r="0" b="0"/>
            <wp:docPr id="384456212" name="Picture 1" descr="A group of snowmen with hats and sca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6212" name="Picture 1" descr="A group of snowmen with hats and scarves&#10;&#10;Description automatically generated"/>
                    <pic:cNvPicPr/>
                  </pic:nvPicPr>
                  <pic:blipFill>
                    <a:blip r:embed="rId13"/>
                    <a:stretch>
                      <a:fillRect/>
                    </a:stretch>
                  </pic:blipFill>
                  <pic:spPr>
                    <a:xfrm>
                      <a:off x="0" y="0"/>
                      <a:ext cx="5943600" cy="5132070"/>
                    </a:xfrm>
                    <a:prstGeom prst="rect">
                      <a:avLst/>
                    </a:prstGeom>
                  </pic:spPr>
                </pic:pic>
              </a:graphicData>
            </a:graphic>
          </wp:inline>
        </w:drawing>
      </w:r>
    </w:p>
    <w:p w14:paraId="794F19C2" w14:textId="3CD72001" w:rsidR="0036662E" w:rsidRDefault="006E7958" w:rsidP="00CE79A5">
      <w:pPr>
        <w:pStyle w:val="Heading2"/>
      </w:pPr>
      <w:r>
        <w:t>Navigation Bar</w:t>
      </w:r>
      <w:r w:rsidR="00AC772E">
        <w:t xml:space="preserve"> with routes</w:t>
      </w:r>
    </w:p>
    <w:p w14:paraId="0B43C90A" w14:textId="2372F24C" w:rsidR="00AC7EE1" w:rsidRDefault="00AC7EE1" w:rsidP="00CE79A5">
      <w:pPr>
        <w:pStyle w:val="Heading2"/>
      </w:pPr>
      <w:r>
        <w:t>My Lists (scarfs, hats, and cowls)</w:t>
      </w:r>
    </w:p>
    <w:p w14:paraId="1D44431F" w14:textId="440674BF" w:rsidR="00D56443" w:rsidRDefault="00D56443" w:rsidP="00D56443">
      <w:pPr>
        <w:pStyle w:val="ListBullet"/>
        <w:numPr>
          <w:ilvl w:val="0"/>
          <w:numId w:val="0"/>
        </w:numPr>
        <w:ind w:left="432" w:hanging="288"/>
      </w:pPr>
      <w:r>
        <w:rPr>
          <w:noProof/>
        </w:rPr>
        <w:lastRenderedPageBreak/>
        <w:drawing>
          <wp:inline distT="0" distB="0" distL="0" distR="0" wp14:anchorId="46B9A518" wp14:editId="1355EC7F">
            <wp:extent cx="5943600" cy="5132070"/>
            <wp:effectExtent l="0" t="0" r="0" b="0"/>
            <wp:docPr id="11757249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4932" name="Picture 1" descr="A screenshot of a computer screen&#10;&#10;Description automatically generated"/>
                    <pic:cNvPicPr/>
                  </pic:nvPicPr>
                  <pic:blipFill>
                    <a:blip r:embed="rId14"/>
                    <a:stretch>
                      <a:fillRect/>
                    </a:stretch>
                  </pic:blipFill>
                  <pic:spPr>
                    <a:xfrm>
                      <a:off x="0" y="0"/>
                      <a:ext cx="5943600" cy="5132070"/>
                    </a:xfrm>
                    <a:prstGeom prst="rect">
                      <a:avLst/>
                    </a:prstGeom>
                  </pic:spPr>
                </pic:pic>
              </a:graphicData>
            </a:graphic>
          </wp:inline>
        </w:drawing>
      </w:r>
    </w:p>
    <w:p w14:paraId="4AEFE371" w14:textId="03BFB785" w:rsidR="00AC7EE1" w:rsidRDefault="00AC7EE1" w:rsidP="00CE79A5">
      <w:pPr>
        <w:pStyle w:val="Heading2"/>
      </w:pPr>
      <w:r>
        <w:lastRenderedPageBreak/>
        <w:t>My Notions – under construction</w:t>
      </w:r>
    </w:p>
    <w:p w14:paraId="4767586C" w14:textId="7D947B33" w:rsidR="00FD1DA1" w:rsidRDefault="00FD1DA1" w:rsidP="00FD1DA1">
      <w:pPr>
        <w:pStyle w:val="ListBullet"/>
        <w:numPr>
          <w:ilvl w:val="0"/>
          <w:numId w:val="0"/>
        </w:numPr>
        <w:ind w:left="432" w:hanging="288"/>
      </w:pPr>
      <w:r>
        <w:rPr>
          <w:noProof/>
        </w:rPr>
        <w:drawing>
          <wp:inline distT="0" distB="0" distL="0" distR="0" wp14:anchorId="4447584D" wp14:editId="0B83833F">
            <wp:extent cx="5943600" cy="5132070"/>
            <wp:effectExtent l="0" t="0" r="0" b="0"/>
            <wp:docPr id="63288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3014" name="Picture 1" descr="A screenshot of a computer&#10;&#10;Description automatically generated"/>
                    <pic:cNvPicPr/>
                  </pic:nvPicPr>
                  <pic:blipFill>
                    <a:blip r:embed="rId15"/>
                    <a:stretch>
                      <a:fillRect/>
                    </a:stretch>
                  </pic:blipFill>
                  <pic:spPr>
                    <a:xfrm>
                      <a:off x="0" y="0"/>
                      <a:ext cx="5943600" cy="5132070"/>
                    </a:xfrm>
                    <a:prstGeom prst="rect">
                      <a:avLst/>
                    </a:prstGeom>
                  </pic:spPr>
                </pic:pic>
              </a:graphicData>
            </a:graphic>
          </wp:inline>
        </w:drawing>
      </w:r>
    </w:p>
    <w:p w14:paraId="5CA9B902" w14:textId="77777777" w:rsidR="00D56443" w:rsidRDefault="00D56443" w:rsidP="00D56443">
      <w:pPr>
        <w:pStyle w:val="ListBullet"/>
        <w:numPr>
          <w:ilvl w:val="0"/>
          <w:numId w:val="0"/>
        </w:numPr>
        <w:ind w:left="432" w:hanging="288"/>
      </w:pPr>
    </w:p>
    <w:p w14:paraId="71D17BBC" w14:textId="22BF38C0" w:rsidR="00AC772E" w:rsidRDefault="00AC772E" w:rsidP="00CE79A5">
      <w:pPr>
        <w:pStyle w:val="Heading2"/>
      </w:pPr>
      <w:r>
        <w:t>About Page</w:t>
      </w:r>
    </w:p>
    <w:p w14:paraId="0708E018" w14:textId="77777777" w:rsidR="00E85D97" w:rsidRDefault="00E85D97" w:rsidP="00E85D97">
      <w:pPr>
        <w:pStyle w:val="ListParagraph"/>
      </w:pPr>
    </w:p>
    <w:p w14:paraId="08A6EE19" w14:textId="48933F34" w:rsidR="00E85D97" w:rsidRDefault="00E85D97" w:rsidP="00E85D97">
      <w:pPr>
        <w:pStyle w:val="ListBullet"/>
        <w:numPr>
          <w:ilvl w:val="0"/>
          <w:numId w:val="0"/>
        </w:numPr>
        <w:ind w:left="432" w:hanging="288"/>
      </w:pPr>
      <w:r>
        <w:rPr>
          <w:noProof/>
        </w:rPr>
        <w:lastRenderedPageBreak/>
        <w:drawing>
          <wp:inline distT="0" distB="0" distL="0" distR="0" wp14:anchorId="53EC88C7" wp14:editId="3806C3C2">
            <wp:extent cx="5943600" cy="5132070"/>
            <wp:effectExtent l="0" t="0" r="0" b="0"/>
            <wp:docPr id="16346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6489" name=""/>
                    <pic:cNvPicPr/>
                  </pic:nvPicPr>
                  <pic:blipFill>
                    <a:blip r:embed="rId16"/>
                    <a:stretch>
                      <a:fillRect/>
                    </a:stretch>
                  </pic:blipFill>
                  <pic:spPr>
                    <a:xfrm>
                      <a:off x="0" y="0"/>
                      <a:ext cx="5943600" cy="5132070"/>
                    </a:xfrm>
                    <a:prstGeom prst="rect">
                      <a:avLst/>
                    </a:prstGeom>
                  </pic:spPr>
                </pic:pic>
              </a:graphicData>
            </a:graphic>
          </wp:inline>
        </w:drawing>
      </w:r>
    </w:p>
    <w:p w14:paraId="2CBE78D3" w14:textId="065F4E8F" w:rsidR="00E8087B" w:rsidRDefault="00E8087B" w:rsidP="00CE79A5">
      <w:pPr>
        <w:pStyle w:val="Heading2"/>
      </w:pPr>
      <w:r>
        <w:lastRenderedPageBreak/>
        <w:t>Registration Page</w:t>
      </w:r>
    </w:p>
    <w:p w14:paraId="27840065" w14:textId="352E3698" w:rsidR="008F4243" w:rsidRDefault="00E85D97" w:rsidP="008F4243">
      <w:pPr>
        <w:pStyle w:val="ListBullet"/>
        <w:numPr>
          <w:ilvl w:val="0"/>
          <w:numId w:val="0"/>
        </w:numPr>
        <w:ind w:left="432" w:hanging="288"/>
      </w:pPr>
      <w:r>
        <w:rPr>
          <w:noProof/>
        </w:rPr>
        <w:drawing>
          <wp:inline distT="0" distB="0" distL="0" distR="0" wp14:anchorId="48F1450D" wp14:editId="5F14C8DD">
            <wp:extent cx="5943600" cy="5132070"/>
            <wp:effectExtent l="0" t="0" r="0" b="0"/>
            <wp:docPr id="150159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91527" name="Picture 1" descr="A screenshot of a computer&#10;&#10;Description automatically generated"/>
                    <pic:cNvPicPr/>
                  </pic:nvPicPr>
                  <pic:blipFill>
                    <a:blip r:embed="rId17"/>
                    <a:stretch>
                      <a:fillRect/>
                    </a:stretch>
                  </pic:blipFill>
                  <pic:spPr>
                    <a:xfrm>
                      <a:off x="0" y="0"/>
                      <a:ext cx="5943600" cy="5132070"/>
                    </a:xfrm>
                    <a:prstGeom prst="rect">
                      <a:avLst/>
                    </a:prstGeom>
                  </pic:spPr>
                </pic:pic>
              </a:graphicData>
            </a:graphic>
          </wp:inline>
        </w:drawing>
      </w:r>
    </w:p>
    <w:p w14:paraId="16E7815E" w14:textId="06333882" w:rsidR="00E8087B" w:rsidRDefault="00E8087B" w:rsidP="00CE79A5">
      <w:pPr>
        <w:pStyle w:val="Heading2"/>
      </w:pPr>
      <w:r>
        <w:lastRenderedPageBreak/>
        <w:t>Login Page</w:t>
      </w:r>
    </w:p>
    <w:p w14:paraId="23359745" w14:textId="753F709D" w:rsidR="008F4243" w:rsidRDefault="008F4243" w:rsidP="008F4243">
      <w:pPr>
        <w:pStyle w:val="ListBullet"/>
        <w:numPr>
          <w:ilvl w:val="0"/>
          <w:numId w:val="0"/>
        </w:numPr>
        <w:ind w:left="432" w:hanging="288"/>
      </w:pPr>
      <w:r>
        <w:rPr>
          <w:noProof/>
        </w:rPr>
        <w:drawing>
          <wp:inline distT="0" distB="0" distL="0" distR="0" wp14:anchorId="1DD032BF" wp14:editId="27E0AB19">
            <wp:extent cx="5943600" cy="5132070"/>
            <wp:effectExtent l="0" t="0" r="0" b="0"/>
            <wp:docPr id="1103336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6792" name="Picture 1" descr="A screenshot of a computer&#10;&#10;Description automatically generated"/>
                    <pic:cNvPicPr/>
                  </pic:nvPicPr>
                  <pic:blipFill>
                    <a:blip r:embed="rId18"/>
                    <a:stretch>
                      <a:fillRect/>
                    </a:stretch>
                  </pic:blipFill>
                  <pic:spPr>
                    <a:xfrm>
                      <a:off x="0" y="0"/>
                      <a:ext cx="5943600" cy="5132070"/>
                    </a:xfrm>
                    <a:prstGeom prst="rect">
                      <a:avLst/>
                    </a:prstGeom>
                  </pic:spPr>
                </pic:pic>
              </a:graphicData>
            </a:graphic>
          </wp:inline>
        </w:drawing>
      </w:r>
    </w:p>
    <w:p w14:paraId="34832A52" w14:textId="62B58C15" w:rsidR="00E8087B" w:rsidRDefault="00E8087B" w:rsidP="00E8087B">
      <w:pPr>
        <w:pStyle w:val="ListBullet"/>
        <w:numPr>
          <w:ilvl w:val="0"/>
          <w:numId w:val="0"/>
        </w:numPr>
        <w:ind w:left="432" w:hanging="288"/>
      </w:pPr>
    </w:p>
    <w:p w14:paraId="22A37078" w14:textId="0417F720" w:rsidR="003312ED" w:rsidRDefault="00D74D62" w:rsidP="00A4260A">
      <w:pPr>
        <w:pStyle w:val="Heading1"/>
      </w:pPr>
      <w:r>
        <w:lastRenderedPageBreak/>
        <w:t>What the Project will Look Like in the Future</w:t>
      </w:r>
    </w:p>
    <w:p w14:paraId="6CFD57AF" w14:textId="0BDDAE7A" w:rsidR="00424998" w:rsidRDefault="00704EE0" w:rsidP="00704EE0">
      <w:pPr>
        <w:pStyle w:val="Heading2"/>
        <w:numPr>
          <w:ilvl w:val="0"/>
          <w:numId w:val="21"/>
        </w:numPr>
      </w:pPr>
      <w:r>
        <w:t>Users will have the ability to store inventory such as needles, notions, patterns, projects, and yarn stash.</w:t>
      </w:r>
    </w:p>
    <w:p w14:paraId="1516886F" w14:textId="77777777" w:rsidR="00704EE0" w:rsidRDefault="00704EE0" w:rsidP="00704EE0">
      <w:pPr>
        <w:pStyle w:val="Heading2"/>
      </w:pPr>
      <w:r>
        <w:t>Users will be able to create groups for Friends</w:t>
      </w:r>
    </w:p>
    <w:p w14:paraId="044377BA" w14:textId="78DDF2BB" w:rsidR="00704EE0" w:rsidRDefault="00704EE0" w:rsidP="00704EE0">
      <w:pPr>
        <w:pStyle w:val="Heading2"/>
      </w:pPr>
      <w:r>
        <w:t>Users will be able to join groups for Knit-</w:t>
      </w:r>
      <w:proofErr w:type="spellStart"/>
      <w:r w:rsidR="00F446F4">
        <w:t>A</w:t>
      </w:r>
      <w:r>
        <w:t>longs</w:t>
      </w:r>
      <w:proofErr w:type="spellEnd"/>
    </w:p>
    <w:p w14:paraId="2B54BE63" w14:textId="77777777" w:rsidR="00704EE0" w:rsidRDefault="00704EE0" w:rsidP="00704EE0">
      <w:pPr>
        <w:pStyle w:val="Heading2"/>
      </w:pPr>
      <w:r>
        <w:t xml:space="preserve">Users will be able to view videos </w:t>
      </w:r>
    </w:p>
    <w:p w14:paraId="104D236B" w14:textId="36F8ACA9" w:rsidR="00E433CD" w:rsidRDefault="00E433CD" w:rsidP="00E433CD">
      <w:pPr>
        <w:pStyle w:val="Heading1"/>
      </w:pPr>
      <w:r>
        <w:t>Components</w:t>
      </w:r>
    </w:p>
    <w:p w14:paraId="3855C387" w14:textId="1BCB2082" w:rsidR="00E433CD" w:rsidRDefault="0068551E" w:rsidP="0068551E">
      <w:pPr>
        <w:pStyle w:val="Heading2"/>
        <w:numPr>
          <w:ilvl w:val="0"/>
          <w:numId w:val="23"/>
        </w:numPr>
      </w:pPr>
      <w:proofErr w:type="spellStart"/>
      <w:r>
        <w:t>NavBar</w:t>
      </w:r>
      <w:proofErr w:type="spellEnd"/>
    </w:p>
    <w:p w14:paraId="50203B5D" w14:textId="6C92A9E0" w:rsidR="0068551E" w:rsidRDefault="0068551E" w:rsidP="0068551E">
      <w:pPr>
        <w:pStyle w:val="Heading2"/>
      </w:pPr>
      <w:r>
        <w:t>Footer</w:t>
      </w:r>
    </w:p>
    <w:p w14:paraId="7F15593D" w14:textId="6E2AF11B" w:rsidR="0068551E" w:rsidRDefault="00B07FDB" w:rsidP="0068551E">
      <w:pPr>
        <w:pStyle w:val="Heading2"/>
      </w:pPr>
      <w:r>
        <w:t>Login Page</w:t>
      </w:r>
    </w:p>
    <w:p w14:paraId="798E4690" w14:textId="002E4DA1" w:rsidR="00B07FDB" w:rsidRPr="00B07FDB" w:rsidRDefault="00B07FDB" w:rsidP="00B07FDB">
      <w:pPr>
        <w:pStyle w:val="Heading2"/>
      </w:pPr>
      <w:r>
        <w:t>Home Page</w:t>
      </w:r>
    </w:p>
    <w:tbl>
      <w:tblPr>
        <w:tblStyle w:val="TipTable"/>
        <w:tblW w:w="5000" w:type="pct"/>
        <w:tblLook w:val="04A0" w:firstRow="1" w:lastRow="0" w:firstColumn="1" w:lastColumn="0" w:noHBand="0" w:noVBand="1"/>
        <w:tblDescription w:val="Layout table"/>
      </w:tblPr>
      <w:tblGrid>
        <w:gridCol w:w="2323"/>
        <w:gridCol w:w="7037"/>
      </w:tblGrid>
      <w:tr w:rsidR="005D4DC9" w14:paraId="2F057B7D" w14:textId="77777777" w:rsidTr="00E433CD">
        <w:tc>
          <w:tcPr>
            <w:cnfStyle w:val="001000000000" w:firstRow="0" w:lastRow="0" w:firstColumn="1" w:lastColumn="0" w:oddVBand="0" w:evenVBand="0" w:oddHBand="0" w:evenHBand="0" w:firstRowFirstColumn="0" w:firstRowLastColumn="0" w:lastRowFirstColumn="0" w:lastRowLastColumn="0"/>
            <w:tcW w:w="1241" w:type="pct"/>
            <w:shd w:val="clear" w:color="auto" w:fill="auto"/>
          </w:tcPr>
          <w:p w14:paraId="21EFA161" w14:textId="52D820BD" w:rsidR="005D4DC9" w:rsidRDefault="005D4DC9" w:rsidP="00D0536D">
            <w:pPr>
              <w:pStyle w:val="Heading1"/>
            </w:pPr>
          </w:p>
        </w:tc>
        <w:tc>
          <w:tcPr>
            <w:tcW w:w="3759" w:type="pct"/>
            <w:shd w:val="clear" w:color="auto" w:fill="auto"/>
          </w:tcPr>
          <w:p w14:paraId="010EC76E" w14:textId="13D007DC" w:rsidR="00D30332" w:rsidRPr="00D30332" w:rsidRDefault="00D30332" w:rsidP="00D30332">
            <w:pPr>
              <w:pStyle w:val="Heading1"/>
              <w:cnfStyle w:val="000000000000" w:firstRow="0" w:lastRow="0" w:firstColumn="0" w:lastColumn="0" w:oddVBand="0" w:evenVBand="0" w:oddHBand="0" w:evenHBand="0" w:firstRowFirstColumn="0" w:firstRowLastColumn="0" w:lastRowFirstColumn="0" w:lastRowLastColumn="0"/>
            </w:pPr>
          </w:p>
        </w:tc>
      </w:tr>
    </w:tbl>
    <w:p w14:paraId="65EE1A26" w14:textId="77777777" w:rsidR="00B80D0D" w:rsidRDefault="00B80D0D" w:rsidP="00D74D62"/>
    <w:sectPr w:rsidR="00B80D0D" w:rsidSect="00E218A3">
      <w:footerReference w:type="default" r:id="rId1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1F77C" w14:textId="77777777" w:rsidR="00B109DA" w:rsidRDefault="00B109DA">
      <w:pPr>
        <w:spacing w:after="0" w:line="240" w:lineRule="auto"/>
      </w:pPr>
      <w:r>
        <w:separator/>
      </w:r>
    </w:p>
  </w:endnote>
  <w:endnote w:type="continuationSeparator" w:id="0">
    <w:p w14:paraId="47CAF457" w14:textId="77777777" w:rsidR="00B109DA" w:rsidRDefault="00B10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08BC"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223E5" w14:textId="77777777" w:rsidR="00B109DA" w:rsidRDefault="00B109DA">
      <w:pPr>
        <w:spacing w:after="0" w:line="240" w:lineRule="auto"/>
      </w:pPr>
      <w:r>
        <w:separator/>
      </w:r>
    </w:p>
  </w:footnote>
  <w:footnote w:type="continuationSeparator" w:id="0">
    <w:p w14:paraId="19019080" w14:textId="77777777" w:rsidR="00B109DA" w:rsidRDefault="00B109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2212"/>
        </w:tabs>
        <w:ind w:left="221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DC9C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C3E26"/>
    <w:multiLevelType w:val="multilevel"/>
    <w:tmpl w:val="5F92E4C4"/>
    <w:lvl w:ilvl="0">
      <w:start w:val="1"/>
      <w:numFmt w:val="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abstractNum w:abstractNumId="12" w15:restartNumberingAfterBreak="0">
    <w:nsid w:val="1EB06C6B"/>
    <w:multiLevelType w:val="hybridMultilevel"/>
    <w:tmpl w:val="C50E29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D65F2"/>
    <w:multiLevelType w:val="hybridMultilevel"/>
    <w:tmpl w:val="95206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16395A" w:themeColor="accent1" w:themeShade="BF"/>
      </w:rPr>
    </w:lvl>
    <w:lvl w:ilvl="1">
      <w:start w:val="1"/>
      <w:numFmt w:val="decimal"/>
      <w:lvlText w:val="%2."/>
      <w:lvlJc w:val="left"/>
      <w:pPr>
        <w:ind w:left="1440" w:hanging="360"/>
      </w:pPr>
      <w:rPr>
        <w:rFonts w:hint="default"/>
        <w:color w:val="16395A" w:themeColor="accent1" w:themeShade="BF"/>
      </w:rPr>
    </w:lvl>
    <w:lvl w:ilvl="2">
      <w:start w:val="1"/>
      <w:numFmt w:val="decimal"/>
      <w:lvlText w:val="%3."/>
      <w:lvlJc w:val="right"/>
      <w:pPr>
        <w:ind w:left="2160" w:hanging="180"/>
      </w:pPr>
      <w:rPr>
        <w:rFonts w:hint="default"/>
        <w:color w:val="16395A" w:themeColor="accent1" w:themeShade="BF"/>
      </w:rPr>
    </w:lvl>
    <w:lvl w:ilvl="3">
      <w:start w:val="1"/>
      <w:numFmt w:val="decimal"/>
      <w:lvlText w:val="%4."/>
      <w:lvlJc w:val="left"/>
      <w:pPr>
        <w:ind w:left="2880" w:hanging="360"/>
      </w:pPr>
      <w:rPr>
        <w:rFonts w:hint="default"/>
        <w:color w:val="16395A" w:themeColor="accent1" w:themeShade="BF"/>
      </w:rPr>
    </w:lvl>
    <w:lvl w:ilvl="4">
      <w:start w:val="1"/>
      <w:numFmt w:val="decimal"/>
      <w:lvlText w:val="%5."/>
      <w:lvlJc w:val="left"/>
      <w:pPr>
        <w:ind w:left="3600" w:hanging="360"/>
      </w:pPr>
      <w:rPr>
        <w:rFonts w:hint="default"/>
        <w:color w:val="16395A" w:themeColor="accent1" w:themeShade="BF"/>
      </w:rPr>
    </w:lvl>
    <w:lvl w:ilvl="5">
      <w:start w:val="1"/>
      <w:numFmt w:val="decimal"/>
      <w:lvlText w:val="%6."/>
      <w:lvlJc w:val="right"/>
      <w:pPr>
        <w:ind w:left="4320" w:hanging="180"/>
      </w:pPr>
      <w:rPr>
        <w:rFonts w:hint="default"/>
        <w:color w:val="16395A" w:themeColor="accent1" w:themeShade="BF"/>
      </w:rPr>
    </w:lvl>
    <w:lvl w:ilvl="6">
      <w:start w:val="1"/>
      <w:numFmt w:val="decimal"/>
      <w:lvlText w:val="%7."/>
      <w:lvlJc w:val="left"/>
      <w:pPr>
        <w:ind w:left="5040" w:hanging="360"/>
      </w:pPr>
      <w:rPr>
        <w:rFonts w:hint="default"/>
        <w:color w:val="16395A" w:themeColor="accent1" w:themeShade="BF"/>
      </w:rPr>
    </w:lvl>
    <w:lvl w:ilvl="7">
      <w:start w:val="1"/>
      <w:numFmt w:val="decimal"/>
      <w:lvlText w:val="%8."/>
      <w:lvlJc w:val="left"/>
      <w:pPr>
        <w:ind w:left="5760" w:hanging="360"/>
      </w:pPr>
      <w:rPr>
        <w:rFonts w:hint="default"/>
        <w:color w:val="16395A" w:themeColor="accent1" w:themeShade="BF"/>
      </w:rPr>
    </w:lvl>
    <w:lvl w:ilvl="8">
      <w:start w:val="1"/>
      <w:numFmt w:val="decimal"/>
      <w:lvlText w:val="%9."/>
      <w:lvlJc w:val="right"/>
      <w:pPr>
        <w:ind w:left="6480" w:hanging="180"/>
      </w:pPr>
      <w:rPr>
        <w:rFonts w:hint="default"/>
        <w:color w:val="16395A" w:themeColor="accent1" w:themeShade="BF"/>
      </w:rPr>
    </w:lvl>
  </w:abstractNum>
  <w:abstractNum w:abstractNumId="15" w15:restartNumberingAfterBreak="0">
    <w:nsid w:val="583A7E8A"/>
    <w:multiLevelType w:val="hybridMultilevel"/>
    <w:tmpl w:val="2376E3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16395A" w:themeColor="accent1" w:themeShade="BF"/>
      </w:rPr>
    </w:lvl>
    <w:lvl w:ilvl="1">
      <w:start w:val="1"/>
      <w:numFmt w:val="bullet"/>
      <w:lvlText w:val="o"/>
      <w:lvlJc w:val="left"/>
      <w:pPr>
        <w:ind w:left="1440" w:hanging="360"/>
      </w:pPr>
      <w:rPr>
        <w:rFonts w:ascii="Courier New" w:hAnsi="Courier New" w:hint="default"/>
        <w:color w:val="16395A" w:themeColor="accent1" w:themeShade="BF"/>
      </w:rPr>
    </w:lvl>
    <w:lvl w:ilvl="2">
      <w:start w:val="1"/>
      <w:numFmt w:val="bullet"/>
      <w:lvlText w:val=""/>
      <w:lvlJc w:val="left"/>
      <w:pPr>
        <w:ind w:left="2160" w:hanging="360"/>
      </w:pPr>
      <w:rPr>
        <w:rFonts w:ascii="Wingdings" w:hAnsi="Wingdings" w:hint="default"/>
        <w:color w:val="16395A" w:themeColor="accent1" w:themeShade="BF"/>
      </w:rPr>
    </w:lvl>
    <w:lvl w:ilvl="3">
      <w:start w:val="1"/>
      <w:numFmt w:val="bullet"/>
      <w:lvlText w:val=""/>
      <w:lvlJc w:val="left"/>
      <w:pPr>
        <w:ind w:left="2880" w:hanging="360"/>
      </w:pPr>
      <w:rPr>
        <w:rFonts w:ascii="Symbol" w:hAnsi="Symbol" w:hint="default"/>
        <w:color w:val="16395A" w:themeColor="accent1" w:themeShade="BF"/>
      </w:rPr>
    </w:lvl>
    <w:lvl w:ilvl="4">
      <w:start w:val="1"/>
      <w:numFmt w:val="bullet"/>
      <w:lvlText w:val="o"/>
      <w:lvlJc w:val="left"/>
      <w:pPr>
        <w:ind w:left="3600" w:hanging="360"/>
      </w:pPr>
      <w:rPr>
        <w:rFonts w:ascii="Courier New" w:hAnsi="Courier New" w:hint="default"/>
        <w:color w:val="16395A" w:themeColor="accent1" w:themeShade="BF"/>
      </w:rPr>
    </w:lvl>
    <w:lvl w:ilvl="5">
      <w:start w:val="1"/>
      <w:numFmt w:val="bullet"/>
      <w:lvlText w:val=""/>
      <w:lvlJc w:val="left"/>
      <w:pPr>
        <w:ind w:left="4320" w:hanging="360"/>
      </w:pPr>
      <w:rPr>
        <w:rFonts w:ascii="Wingdings" w:hAnsi="Wingdings" w:hint="default"/>
        <w:color w:val="16395A" w:themeColor="accent1" w:themeShade="BF"/>
      </w:rPr>
    </w:lvl>
    <w:lvl w:ilvl="6">
      <w:start w:val="1"/>
      <w:numFmt w:val="bullet"/>
      <w:lvlText w:val=""/>
      <w:lvlJc w:val="left"/>
      <w:pPr>
        <w:ind w:left="5040" w:hanging="360"/>
      </w:pPr>
      <w:rPr>
        <w:rFonts w:ascii="Symbol" w:hAnsi="Symbol" w:hint="default"/>
        <w:color w:val="16395A" w:themeColor="accent1" w:themeShade="BF"/>
      </w:rPr>
    </w:lvl>
    <w:lvl w:ilvl="7">
      <w:start w:val="1"/>
      <w:numFmt w:val="bullet"/>
      <w:lvlText w:val="o"/>
      <w:lvlJc w:val="left"/>
      <w:pPr>
        <w:ind w:left="5760" w:hanging="360"/>
      </w:pPr>
      <w:rPr>
        <w:rFonts w:ascii="Courier New" w:hAnsi="Courier New" w:hint="default"/>
        <w:color w:val="16395A" w:themeColor="accent1" w:themeShade="BF"/>
      </w:rPr>
    </w:lvl>
    <w:lvl w:ilvl="8">
      <w:start w:val="1"/>
      <w:numFmt w:val="bullet"/>
      <w:lvlText w:val=""/>
      <w:lvlJc w:val="left"/>
      <w:pPr>
        <w:ind w:left="6480" w:hanging="360"/>
      </w:pPr>
      <w:rPr>
        <w:rFonts w:ascii="Wingdings" w:hAnsi="Wingdings" w:hint="default"/>
        <w:color w:val="16395A" w:themeColor="accent1" w:themeShade="BF"/>
      </w:rPr>
    </w:lvl>
  </w:abstractNum>
  <w:abstractNum w:abstractNumId="17" w15:restartNumberingAfterBreak="0">
    <w:nsid w:val="761F5B88"/>
    <w:multiLevelType w:val="hybridMultilevel"/>
    <w:tmpl w:val="5CA82E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3289122">
    <w:abstractNumId w:val="9"/>
  </w:num>
  <w:num w:numId="2" w16cid:durableId="1773436715">
    <w:abstractNumId w:val="16"/>
  </w:num>
  <w:num w:numId="3" w16cid:durableId="394398141">
    <w:abstractNumId w:val="16"/>
    <w:lvlOverride w:ilvl="0">
      <w:startOverride w:val="1"/>
    </w:lvlOverride>
  </w:num>
  <w:num w:numId="4" w16cid:durableId="65955723">
    <w:abstractNumId w:val="10"/>
  </w:num>
  <w:num w:numId="5" w16cid:durableId="900142883">
    <w:abstractNumId w:val="7"/>
  </w:num>
  <w:num w:numId="6" w16cid:durableId="1106651772">
    <w:abstractNumId w:val="6"/>
  </w:num>
  <w:num w:numId="7" w16cid:durableId="1284071850">
    <w:abstractNumId w:val="5"/>
  </w:num>
  <w:num w:numId="8" w16cid:durableId="2023974801">
    <w:abstractNumId w:val="4"/>
  </w:num>
  <w:num w:numId="9" w16cid:durableId="815872695">
    <w:abstractNumId w:val="8"/>
  </w:num>
  <w:num w:numId="10" w16cid:durableId="551623239">
    <w:abstractNumId w:val="3"/>
  </w:num>
  <w:num w:numId="11" w16cid:durableId="1153762191">
    <w:abstractNumId w:val="2"/>
  </w:num>
  <w:num w:numId="12" w16cid:durableId="1139957664">
    <w:abstractNumId w:val="1"/>
  </w:num>
  <w:num w:numId="13" w16cid:durableId="1142621376">
    <w:abstractNumId w:val="0"/>
  </w:num>
  <w:num w:numId="14" w16cid:durableId="8878826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148622">
    <w:abstractNumId w:val="14"/>
  </w:num>
  <w:num w:numId="16" w16cid:durableId="2136606497">
    <w:abstractNumId w:val="10"/>
    <w:lvlOverride w:ilvl="0">
      <w:startOverride w:val="1"/>
    </w:lvlOverride>
  </w:num>
  <w:num w:numId="17" w16cid:durableId="18552503">
    <w:abstractNumId w:val="15"/>
  </w:num>
  <w:num w:numId="18" w16cid:durableId="1962226066">
    <w:abstractNumId w:val="12"/>
  </w:num>
  <w:num w:numId="19" w16cid:durableId="1271401428">
    <w:abstractNumId w:val="17"/>
  </w:num>
  <w:num w:numId="20" w16cid:durableId="1781602265">
    <w:abstractNumId w:val="11"/>
  </w:num>
  <w:num w:numId="21" w16cid:durableId="944577924">
    <w:abstractNumId w:val="10"/>
    <w:lvlOverride w:ilvl="0">
      <w:startOverride w:val="1"/>
    </w:lvlOverride>
  </w:num>
  <w:num w:numId="22" w16cid:durableId="1703360650">
    <w:abstractNumId w:val="13"/>
  </w:num>
  <w:num w:numId="23" w16cid:durableId="944195078">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FE"/>
    <w:rsid w:val="000232EA"/>
    <w:rsid w:val="00023DA4"/>
    <w:rsid w:val="000277C5"/>
    <w:rsid w:val="000502D5"/>
    <w:rsid w:val="00083B37"/>
    <w:rsid w:val="000A0612"/>
    <w:rsid w:val="000B3ABF"/>
    <w:rsid w:val="000B4CCC"/>
    <w:rsid w:val="000E3526"/>
    <w:rsid w:val="001067A1"/>
    <w:rsid w:val="00125292"/>
    <w:rsid w:val="00126EF9"/>
    <w:rsid w:val="00141631"/>
    <w:rsid w:val="00175391"/>
    <w:rsid w:val="00175DE0"/>
    <w:rsid w:val="001A728E"/>
    <w:rsid w:val="001D3121"/>
    <w:rsid w:val="001E042A"/>
    <w:rsid w:val="00206A9A"/>
    <w:rsid w:val="00225505"/>
    <w:rsid w:val="00325DA6"/>
    <w:rsid w:val="003312ED"/>
    <w:rsid w:val="0036662E"/>
    <w:rsid w:val="00385CDF"/>
    <w:rsid w:val="004018C1"/>
    <w:rsid w:val="00424998"/>
    <w:rsid w:val="00446879"/>
    <w:rsid w:val="00471213"/>
    <w:rsid w:val="004727F4"/>
    <w:rsid w:val="0047771A"/>
    <w:rsid w:val="004A0A8D"/>
    <w:rsid w:val="004C5EC7"/>
    <w:rsid w:val="004D010B"/>
    <w:rsid w:val="004E0E4E"/>
    <w:rsid w:val="00535D67"/>
    <w:rsid w:val="00575B92"/>
    <w:rsid w:val="005D4DC9"/>
    <w:rsid w:val="005F7999"/>
    <w:rsid w:val="00626EDA"/>
    <w:rsid w:val="0063680F"/>
    <w:rsid w:val="006401F4"/>
    <w:rsid w:val="006802D1"/>
    <w:rsid w:val="0068551E"/>
    <w:rsid w:val="006C025B"/>
    <w:rsid w:val="006C3A7B"/>
    <w:rsid w:val="006D7FF8"/>
    <w:rsid w:val="006E7958"/>
    <w:rsid w:val="00704472"/>
    <w:rsid w:val="00704EE0"/>
    <w:rsid w:val="00791457"/>
    <w:rsid w:val="007E6140"/>
    <w:rsid w:val="007F372E"/>
    <w:rsid w:val="007F502A"/>
    <w:rsid w:val="00813F3E"/>
    <w:rsid w:val="008471C0"/>
    <w:rsid w:val="0087771F"/>
    <w:rsid w:val="008D5E06"/>
    <w:rsid w:val="008D6D77"/>
    <w:rsid w:val="008E631E"/>
    <w:rsid w:val="008F4243"/>
    <w:rsid w:val="00901CFE"/>
    <w:rsid w:val="00914873"/>
    <w:rsid w:val="00943C56"/>
    <w:rsid w:val="00954BFF"/>
    <w:rsid w:val="00961E0F"/>
    <w:rsid w:val="00963CF3"/>
    <w:rsid w:val="00971F80"/>
    <w:rsid w:val="009B1731"/>
    <w:rsid w:val="009C0227"/>
    <w:rsid w:val="009E2B16"/>
    <w:rsid w:val="009E354F"/>
    <w:rsid w:val="00A4260A"/>
    <w:rsid w:val="00A54D52"/>
    <w:rsid w:val="00A67AE6"/>
    <w:rsid w:val="00AA316B"/>
    <w:rsid w:val="00AC772E"/>
    <w:rsid w:val="00AC794B"/>
    <w:rsid w:val="00AC7EE1"/>
    <w:rsid w:val="00B04D5B"/>
    <w:rsid w:val="00B05004"/>
    <w:rsid w:val="00B07FDB"/>
    <w:rsid w:val="00B109DA"/>
    <w:rsid w:val="00B8096D"/>
    <w:rsid w:val="00B80D0D"/>
    <w:rsid w:val="00BC1FD2"/>
    <w:rsid w:val="00BD7D71"/>
    <w:rsid w:val="00BE3695"/>
    <w:rsid w:val="00C244A1"/>
    <w:rsid w:val="00C305F6"/>
    <w:rsid w:val="00C76CE4"/>
    <w:rsid w:val="00C92C41"/>
    <w:rsid w:val="00C94B82"/>
    <w:rsid w:val="00CA22D1"/>
    <w:rsid w:val="00CB76AA"/>
    <w:rsid w:val="00CE79A5"/>
    <w:rsid w:val="00D0536D"/>
    <w:rsid w:val="00D212E6"/>
    <w:rsid w:val="00D30332"/>
    <w:rsid w:val="00D42A38"/>
    <w:rsid w:val="00D50009"/>
    <w:rsid w:val="00D56443"/>
    <w:rsid w:val="00D57E3E"/>
    <w:rsid w:val="00D74D62"/>
    <w:rsid w:val="00D840D6"/>
    <w:rsid w:val="00DB24CB"/>
    <w:rsid w:val="00DF5013"/>
    <w:rsid w:val="00E218A3"/>
    <w:rsid w:val="00E41C52"/>
    <w:rsid w:val="00E433CD"/>
    <w:rsid w:val="00E8087B"/>
    <w:rsid w:val="00E81BB4"/>
    <w:rsid w:val="00E839A3"/>
    <w:rsid w:val="00E85D97"/>
    <w:rsid w:val="00E9640A"/>
    <w:rsid w:val="00ED7DC4"/>
    <w:rsid w:val="00F1586E"/>
    <w:rsid w:val="00F37B71"/>
    <w:rsid w:val="00F446F4"/>
    <w:rsid w:val="00FB568E"/>
    <w:rsid w:val="00FD1DA1"/>
    <w:rsid w:val="00FF7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97B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4E"/>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0413A2"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4"/>
      </w:numPr>
      <w:spacing w:before="360" w:after="120" w:line="240" w:lineRule="auto"/>
      <w:outlineLvl w:val="1"/>
    </w:pPr>
    <w:rPr>
      <w:rFonts w:cs="Times New Roman (Body CS)"/>
      <w:b/>
      <w:bCs/>
      <w:color w:val="071DF2"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0F263C"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16395A"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16395A"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071DF2"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071DF2"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071DF2"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071DF2"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0413A2"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5DBF0"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0F263C"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071DF2" w:themeColor="accent4" w:themeShade="BF"/>
      <w:spacing w:val="10"/>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0F263C"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0F263C"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294D4" w:themeColor="accent1" w:themeTint="99"/>
        <w:left w:val="single" w:sz="4" w:space="0" w:color="5294D4" w:themeColor="accent1" w:themeTint="99"/>
        <w:bottom w:val="single" w:sz="4" w:space="0" w:color="5294D4" w:themeColor="accent1" w:themeTint="99"/>
        <w:right w:val="single" w:sz="4" w:space="0" w:color="5294D4" w:themeColor="accent1" w:themeTint="99"/>
        <w:insideH w:val="single" w:sz="4" w:space="0" w:color="5294D4" w:themeColor="accent1" w:themeTint="99"/>
        <w:insideV w:val="single" w:sz="4" w:space="0" w:color="5294D4" w:themeColor="accent1" w:themeTint="99"/>
      </w:tblBorders>
      <w:tblCellMar>
        <w:top w:w="29" w:type="dxa"/>
        <w:bottom w:w="29" w:type="dxa"/>
      </w:tblCellMar>
    </w:tblPr>
    <w:tblStylePr w:type="firstRow">
      <w:rPr>
        <w:b/>
        <w:bCs/>
        <w:color w:val="FFFFFF" w:themeColor="background1"/>
      </w:rPr>
      <w:tblPr/>
      <w:tcPr>
        <w:tcBorders>
          <w:top w:val="single" w:sz="4" w:space="0" w:color="1E4D79" w:themeColor="accent1"/>
          <w:left w:val="single" w:sz="4" w:space="0" w:color="1E4D79" w:themeColor="accent1"/>
          <w:bottom w:val="single" w:sz="4" w:space="0" w:color="1E4D79" w:themeColor="accent1"/>
          <w:right w:val="single" w:sz="4" w:space="0" w:color="1E4D79" w:themeColor="accent1"/>
          <w:insideH w:val="nil"/>
          <w:insideV w:val="nil"/>
        </w:tcBorders>
        <w:shd w:val="clear" w:color="auto" w:fill="1E4D79" w:themeFill="accent1"/>
      </w:tcPr>
    </w:tblStylePr>
    <w:tblStylePr w:type="lastRow">
      <w:rPr>
        <w:b/>
        <w:bCs/>
      </w:rPr>
      <w:tblPr/>
      <w:tcPr>
        <w:tcBorders>
          <w:top w:val="double" w:sz="4" w:space="0" w:color="1E4D79" w:themeColor="accent1"/>
        </w:tcBorders>
      </w:tcPr>
    </w:tblStylePr>
    <w:tblStylePr w:type="firstCol">
      <w:rPr>
        <w:b/>
        <w:bCs/>
      </w:rPr>
    </w:tblStylePr>
    <w:tblStylePr w:type="lastCol">
      <w:rPr>
        <w:b/>
        <w:bCs/>
      </w:rPr>
    </w:tblStylePr>
    <w:tblStylePr w:type="band1Vert">
      <w:tblPr/>
      <w:tcPr>
        <w:shd w:val="clear" w:color="auto" w:fill="C5DBF0" w:themeFill="accent1" w:themeFillTint="33"/>
      </w:tcPr>
    </w:tblStylePr>
    <w:tblStylePr w:type="band1Horz">
      <w:tblPr/>
      <w:tcPr>
        <w:shd w:val="clear" w:color="auto" w:fill="C5DB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1E4D79" w:themeColor="accent1"/>
        <w:left w:val="single" w:sz="4" w:space="0" w:color="1E4D79" w:themeColor="accent1"/>
        <w:bottom w:val="single" w:sz="4" w:space="0" w:color="1E4D79" w:themeColor="accent1"/>
        <w:right w:val="single" w:sz="4" w:space="0" w:color="1E4D79" w:themeColor="accent1"/>
        <w:insideH w:val="single" w:sz="4" w:space="0" w:color="1E4D79" w:themeColor="accent1"/>
        <w:insideV w:val="single" w:sz="4" w:space="0" w:color="1E4D79" w:themeColor="accent1"/>
      </w:tblBorders>
      <w:tblCellMar>
        <w:left w:w="144" w:type="dxa"/>
        <w:right w:w="144" w:type="dxa"/>
      </w:tblCellMar>
    </w:tblPr>
    <w:tblStylePr w:type="firstRow">
      <w:pPr>
        <w:keepNext/>
        <w:wordWrap/>
      </w:pPr>
      <w:rPr>
        <w:b/>
      </w:rPr>
      <w:tblPr/>
      <w:tcPr>
        <w:shd w:val="clear" w:color="auto" w:fill="C5DBF0" w:themeFill="accent1" w:themeFillTint="33"/>
        <w:vAlign w:val="bottom"/>
      </w:tcPr>
    </w:tblStylePr>
    <w:tblStylePr w:type="lastRow">
      <w:rPr>
        <w:b/>
        <w:color w:val="FFFFFF" w:themeColor="background1"/>
      </w:rPr>
      <w:tblPr/>
      <w:tcPr>
        <w:shd w:val="clear" w:color="auto" w:fill="1E4D79"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16395A"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16395A"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16395A"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16395A" w:themeColor="accent1" w:themeShade="BF"/>
        <w:bottom w:val="single" w:sz="4" w:space="10" w:color="16395A" w:themeColor="accent1" w:themeShade="BF"/>
      </w:pBdr>
      <w:spacing w:before="360" w:after="360"/>
      <w:ind w:left="864" w:right="864"/>
      <w:jc w:val="center"/>
    </w:pPr>
    <w:rPr>
      <w:i/>
      <w:iCs/>
      <w:color w:val="16395A" w:themeColor="accent1" w:themeShade="BF"/>
    </w:rPr>
  </w:style>
  <w:style w:type="character" w:customStyle="1" w:styleId="IntenseQuoteChar">
    <w:name w:val="Intense Quote Char"/>
    <w:basedOn w:val="DefaultParagraphFont"/>
    <w:link w:val="IntenseQuote"/>
    <w:uiPriority w:val="30"/>
    <w:semiHidden/>
    <w:rsid w:val="008D5E06"/>
    <w:rPr>
      <w:i/>
      <w:iCs/>
      <w:color w:val="16395A" w:themeColor="accent1" w:themeShade="BF"/>
    </w:rPr>
  </w:style>
  <w:style w:type="character" w:styleId="IntenseReference">
    <w:name w:val="Intense Reference"/>
    <w:basedOn w:val="DefaultParagraphFont"/>
    <w:uiPriority w:val="32"/>
    <w:semiHidden/>
    <w:unhideWhenUsed/>
    <w:qFormat/>
    <w:rsid w:val="008D5E06"/>
    <w:rPr>
      <w:b/>
      <w:bCs/>
      <w:caps w:val="0"/>
      <w:smallCaps/>
      <w:color w:val="16395A" w:themeColor="accent1" w:themeShade="BF"/>
      <w:spacing w:val="5"/>
    </w:rPr>
  </w:style>
  <w:style w:type="paragraph" w:styleId="BlockText">
    <w:name w:val="Block Text"/>
    <w:basedOn w:val="Normal"/>
    <w:uiPriority w:val="99"/>
    <w:semiHidden/>
    <w:unhideWhenUsed/>
    <w:rsid w:val="008D5E06"/>
    <w:pPr>
      <w:pBdr>
        <w:top w:val="single" w:sz="2" w:space="10" w:color="16395A" w:themeColor="accent1" w:themeShade="BF"/>
        <w:left w:val="single" w:sz="2" w:space="10" w:color="16395A" w:themeColor="accent1" w:themeShade="BF"/>
        <w:bottom w:val="single" w:sz="2" w:space="10" w:color="16395A" w:themeColor="accent1" w:themeShade="BF"/>
        <w:right w:val="single" w:sz="2" w:space="10" w:color="16395A" w:themeColor="accent1" w:themeShade="BF"/>
      </w:pBdr>
      <w:ind w:left="1152" w:right="1152"/>
    </w:pPr>
    <w:rPr>
      <w:rFonts w:eastAsiaTheme="minorEastAsia"/>
      <w:i/>
      <w:iCs/>
      <w:color w:val="16395A" w:themeColor="accent1" w:themeShade="BF"/>
    </w:rPr>
  </w:style>
  <w:style w:type="character" w:styleId="Hyperlink">
    <w:name w:val="Hyperlink"/>
    <w:basedOn w:val="DefaultParagraphFont"/>
    <w:uiPriority w:val="99"/>
    <w:unhideWhenUsed/>
    <w:rsid w:val="008D5E06"/>
    <w:rPr>
      <w:color w:val="EB450E"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character" w:styleId="UnresolvedMention">
    <w:name w:val="Unresolved Mention"/>
    <w:basedOn w:val="DefaultParagraphFont"/>
    <w:uiPriority w:val="99"/>
    <w:semiHidden/>
    <w:unhideWhenUsed/>
    <w:rsid w:val="00901CFE"/>
    <w:rPr>
      <w:color w:val="605E5C"/>
      <w:shd w:val="clear" w:color="auto" w:fill="E1DFDD"/>
    </w:rPr>
  </w:style>
  <w:style w:type="paragraph" w:styleId="ListParagraph">
    <w:name w:val="List Paragraph"/>
    <w:basedOn w:val="Normal"/>
    <w:uiPriority w:val="34"/>
    <w:unhideWhenUsed/>
    <w:qFormat/>
    <w:rsid w:val="00366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35648">
      <w:bodyDiv w:val="1"/>
      <w:marLeft w:val="0"/>
      <w:marRight w:val="0"/>
      <w:marTop w:val="0"/>
      <w:marBottom w:val="0"/>
      <w:divBdr>
        <w:top w:val="none" w:sz="0" w:space="0" w:color="auto"/>
        <w:left w:val="none" w:sz="0" w:space="0" w:color="auto"/>
        <w:bottom w:val="none" w:sz="0" w:space="0" w:color="auto"/>
        <w:right w:val="none" w:sz="0" w:space="0" w:color="auto"/>
      </w:divBdr>
    </w:div>
    <w:div w:id="854196873">
      <w:bodyDiv w:val="1"/>
      <w:marLeft w:val="0"/>
      <w:marRight w:val="0"/>
      <w:marTop w:val="0"/>
      <w:marBottom w:val="0"/>
      <w:divBdr>
        <w:top w:val="none" w:sz="0" w:space="0" w:color="auto"/>
        <w:left w:val="none" w:sz="0" w:space="0" w:color="auto"/>
        <w:bottom w:val="none" w:sz="0" w:space="0" w:color="auto"/>
        <w:right w:val="none" w:sz="0" w:space="0" w:color="auto"/>
      </w:divBdr>
    </w:div>
    <w:div w:id="90264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www.ravelry.com"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gt\AppData\Roaming\Microsoft\Templates\Business%20project%20scope%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75E07613EA4E6F90CF79106DE8F061"/>
        <w:category>
          <w:name w:val="General"/>
          <w:gallery w:val="placeholder"/>
        </w:category>
        <w:types>
          <w:type w:val="bbPlcHdr"/>
        </w:types>
        <w:behaviors>
          <w:behavior w:val="content"/>
        </w:behaviors>
        <w:guid w:val="{67AEFCD8-34B5-4220-A326-830638D20782}"/>
      </w:docPartPr>
      <w:docPartBody>
        <w:p w:rsidR="00EB1978" w:rsidRDefault="00EB1978">
          <w:pPr>
            <w:pStyle w:val="4A75E07613EA4E6F90CF79106DE8F061"/>
          </w:pPr>
          <w:r w:rsidRPr="00D42A38">
            <w:t>Arbitrage Financial</w:t>
          </w:r>
          <w:r>
            <w:br/>
          </w:r>
          <w:r w:rsidRPr="00D42A38">
            <w:t>Project Scope</w:t>
          </w:r>
        </w:p>
      </w:docPartBody>
    </w:docPart>
    <w:docPart>
      <w:docPartPr>
        <w:name w:val="C294AADFC00E43EDB178A8B8D2888C73"/>
        <w:category>
          <w:name w:val="General"/>
          <w:gallery w:val="placeholder"/>
        </w:category>
        <w:types>
          <w:type w:val="bbPlcHdr"/>
        </w:types>
        <w:behaviors>
          <w:behavior w:val="content"/>
        </w:behaviors>
        <w:guid w:val="{8732643D-A3D9-4BE7-8F4A-AE9F480F91AF}"/>
      </w:docPartPr>
      <w:docPartBody>
        <w:p w:rsidR="00EB1978" w:rsidRDefault="00EB1978">
          <w:pPr>
            <w:pStyle w:val="C294AADFC00E43EDB178A8B8D2888C73"/>
          </w:pPr>
          <w:r w:rsidRPr="00D42A38">
            <w:t>January 10, 2023</w:t>
          </w:r>
        </w:p>
      </w:docPartBody>
    </w:docPart>
    <w:docPart>
      <w:docPartPr>
        <w:name w:val="3931FBD355D246DC816A3D5174D2B10B"/>
        <w:category>
          <w:name w:val="General"/>
          <w:gallery w:val="placeholder"/>
        </w:category>
        <w:types>
          <w:type w:val="bbPlcHdr"/>
        </w:types>
        <w:behaviors>
          <w:behavior w:val="content"/>
        </w:behaviors>
        <w:guid w:val="{2806DE6D-DF0B-4465-B8BC-264D07D1F7CC}"/>
      </w:docPartPr>
      <w:docPartBody>
        <w:p w:rsidR="00EB1978" w:rsidRDefault="00EB1978">
          <w:pPr>
            <w:pStyle w:val="3931FBD355D246DC816A3D5174D2B10B"/>
          </w:pPr>
          <w:r w:rsidRPr="00D42A38">
            <w:t>Overview</w:t>
          </w:r>
        </w:p>
      </w:docPartBody>
    </w:docPart>
    <w:docPart>
      <w:docPartPr>
        <w:name w:val="58D2347B047049F996B31E3AEC416B8C"/>
        <w:category>
          <w:name w:val="General"/>
          <w:gallery w:val="placeholder"/>
        </w:category>
        <w:types>
          <w:type w:val="bbPlcHdr"/>
        </w:types>
        <w:behaviors>
          <w:behavior w:val="content"/>
        </w:behaviors>
        <w:guid w:val="{057C4F59-3E6D-4862-89D9-0955AB4D2841}"/>
      </w:docPartPr>
      <w:docPartBody>
        <w:p w:rsidR="00EB1978" w:rsidRDefault="00EB1978">
          <w:pPr>
            <w:pStyle w:val="58D2347B047049F996B31E3AEC416B8C"/>
          </w:pPr>
          <w:r w:rsidRPr="00D42A38">
            <w:t>Project background and description</w:t>
          </w:r>
        </w:p>
      </w:docPartBody>
    </w:docPart>
    <w:docPart>
      <w:docPartPr>
        <w:name w:val="5ECE72CF63DC498681FE6920A6E517B7"/>
        <w:category>
          <w:name w:val="General"/>
          <w:gallery w:val="placeholder"/>
        </w:category>
        <w:types>
          <w:type w:val="bbPlcHdr"/>
        </w:types>
        <w:behaviors>
          <w:behavior w:val="content"/>
        </w:behaviors>
        <w:guid w:val="{2218C265-910B-452B-B8DD-F6C27CB86C71}"/>
      </w:docPartPr>
      <w:docPartBody>
        <w:p w:rsidR="00EB1978" w:rsidRDefault="00EB1978">
          <w:pPr>
            <w:pStyle w:val="5ECE72CF63DC498681FE6920A6E517B7"/>
          </w:pPr>
          <w:r w:rsidRPr="00D42A38">
            <w:t>Project scope</w:t>
          </w:r>
        </w:p>
      </w:docPartBody>
    </w:docPart>
    <w:docPart>
      <w:docPartPr>
        <w:name w:val="B4B4ADDC5CB4405D996812A951823CBB"/>
        <w:category>
          <w:name w:val="General"/>
          <w:gallery w:val="placeholder"/>
        </w:category>
        <w:types>
          <w:type w:val="bbPlcHdr"/>
        </w:types>
        <w:behaviors>
          <w:behavior w:val="content"/>
        </w:behaviors>
        <w:guid w:val="{0F77EC0E-2D6E-4EBA-A3B3-2E00B9232B2F}"/>
      </w:docPartPr>
      <w:docPartBody>
        <w:p w:rsidR="00EB1978" w:rsidRDefault="00EB1978">
          <w:pPr>
            <w:pStyle w:val="B4B4ADDC5CB4405D996812A951823CBB"/>
          </w:pPr>
          <w:r w:rsidRPr="00D42A38">
            <w:t>High-level requirements</w:t>
          </w:r>
        </w:p>
      </w:docPartBody>
    </w:docPart>
    <w:docPart>
      <w:docPartPr>
        <w:name w:val="03CEB7CEE27E4842B4EA8221A9C29D93"/>
        <w:category>
          <w:name w:val="General"/>
          <w:gallery w:val="placeholder"/>
        </w:category>
        <w:types>
          <w:type w:val="bbPlcHdr"/>
        </w:types>
        <w:behaviors>
          <w:behavior w:val="content"/>
        </w:behaviors>
        <w:guid w:val="{4AEDCA88-B84B-4535-B5D5-CC957FB10CF5}"/>
      </w:docPartPr>
      <w:docPartBody>
        <w:p w:rsidR="009B64A7" w:rsidRDefault="009B64A7" w:rsidP="009B64A7">
          <w:pPr>
            <w:pStyle w:val="03CEB7CEE27E4842B4EA8221A9C29D93"/>
          </w:pPr>
          <w:r w:rsidRPr="00D42A38">
            <w:t>Affected parties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78"/>
    <w:rsid w:val="00756A9F"/>
    <w:rsid w:val="009B64A7"/>
    <w:rsid w:val="00EB1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75E07613EA4E6F90CF79106DE8F061">
    <w:name w:val="4A75E07613EA4E6F90CF79106DE8F061"/>
  </w:style>
  <w:style w:type="paragraph" w:customStyle="1" w:styleId="C294AADFC00E43EDB178A8B8D2888C73">
    <w:name w:val="C294AADFC00E43EDB178A8B8D2888C73"/>
  </w:style>
  <w:style w:type="paragraph" w:customStyle="1" w:styleId="3931FBD355D246DC816A3D5174D2B10B">
    <w:name w:val="3931FBD355D246DC816A3D5174D2B10B"/>
  </w:style>
  <w:style w:type="paragraph" w:customStyle="1" w:styleId="58D2347B047049F996B31E3AEC416B8C">
    <w:name w:val="58D2347B047049F996B31E3AEC416B8C"/>
  </w:style>
  <w:style w:type="paragraph" w:customStyle="1" w:styleId="5ECE72CF63DC498681FE6920A6E517B7">
    <w:name w:val="5ECE72CF63DC498681FE6920A6E517B7"/>
  </w:style>
  <w:style w:type="paragraph" w:customStyle="1" w:styleId="B4B4ADDC5CB4405D996812A951823CBB">
    <w:name w:val="B4B4ADDC5CB4405D996812A951823CBB"/>
  </w:style>
  <w:style w:type="character" w:styleId="Emphasis">
    <w:name w:val="Emphasis"/>
    <w:uiPriority w:val="20"/>
    <w:qFormat/>
    <w:rPr>
      <w:b/>
      <w:i w:val="0"/>
      <w:iCs/>
      <w:color w:val="auto"/>
    </w:rPr>
  </w:style>
  <w:style w:type="paragraph" w:customStyle="1" w:styleId="03CEB7CEE27E4842B4EA8221A9C29D93">
    <w:name w:val="03CEB7CEE27E4842B4EA8221A9C29D93"/>
    <w:rsid w:val="009B64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2927813">
      <a:dk1>
        <a:srgbClr val="000000"/>
      </a:dk1>
      <a:lt1>
        <a:srgbClr val="FFFFFF"/>
      </a:lt1>
      <a:dk2>
        <a:srgbClr val="44546A"/>
      </a:dk2>
      <a:lt2>
        <a:srgbClr val="E7E6E6"/>
      </a:lt2>
      <a:accent1>
        <a:srgbClr val="1E4D79"/>
      </a:accent1>
      <a:accent2>
        <a:srgbClr val="C3A71D"/>
      </a:accent2>
      <a:accent3>
        <a:srgbClr val="DDEAF6"/>
      </a:accent3>
      <a:accent4>
        <a:srgbClr val="5363FA"/>
      </a:accent4>
      <a:accent5>
        <a:srgbClr val="87A5A8"/>
      </a:accent5>
      <a:accent6>
        <a:srgbClr val="F58059"/>
      </a:accent6>
      <a:hlink>
        <a:srgbClr val="0563C1"/>
      </a:hlink>
      <a:folHlink>
        <a:srgbClr val="954F72"/>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08FA0C-F875-49AF-BEB0-FE57B3287945}">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F4FDA719-D6A8-4490-BF7F-788CEB4C553B}">
  <ds:schemaRefs>
    <ds:schemaRef ds:uri="http://schemas.microsoft.com/sharepoint/v3/contenttype/forms"/>
  </ds:schemaRefs>
</ds:datastoreItem>
</file>

<file path=customXml/itemProps3.xml><?xml version="1.0" encoding="utf-8"?>
<ds:datastoreItem xmlns:ds="http://schemas.openxmlformats.org/officeDocument/2006/customXml" ds:itemID="{46271AEA-BC85-4EDB-85A5-6D0A33AE5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project scope report</Template>
  <TotalTime>0</TotalTime>
  <Pages>8</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2023-12-03T14:13:00Z</dcterms:created>
  <dcterms:modified xsi:type="dcterms:W3CDTF">2023-12-03T14:14:00Z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